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- 9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5DE1761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9.5: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6002B">
      <w:pPr>
        <w:spacing w:before="1" w:line="266" w:lineRule="auto"/>
        <w:ind w:left="70" w:right="329" w:hanging="1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Task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–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1</w:t>
      </w:r>
      <w:r>
        <w:rPr>
          <w:rFonts w:hint="default" w:ascii="Times New Roman" w:hAnsi="Times New Roman" w:cs="Times New Roman"/>
          <w:b/>
          <w:spacing w:val="-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: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Zero-Shot</w:t>
      </w:r>
      <w:r>
        <w:rPr>
          <w:rFonts w:hint="default" w:ascii="Times New Roman" w:hAnsi="Times New Roman" w:cs="Times New Roman"/>
          <w:spacing w:val="-1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Prompting</w:t>
      </w:r>
      <w:r>
        <w:rPr>
          <w:rFonts w:hint="default" w:ascii="Times New Roman" w:hAnsi="Times New Roman" w:cs="Times New Roman"/>
          <w:spacing w:val="-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–</w:t>
      </w:r>
      <w:r>
        <w:rPr>
          <w:rFonts w:hint="default" w:ascii="Times New Roman" w:hAnsi="Times New Roman" w:cs="Times New Roman"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Leap</w:t>
      </w:r>
      <w:r>
        <w:rPr>
          <w:rFonts w:hint="default" w:ascii="Times New Roman" w:hAnsi="Times New Roman" w:cs="Times New Roman"/>
          <w:spacing w:val="-1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Year</w:t>
      </w:r>
      <w:r>
        <w:rPr>
          <w:rFonts w:hint="default" w:ascii="Times New Roman" w:hAnsi="Times New Roman" w:cs="Times New Roman"/>
          <w:spacing w:val="-1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Check</w:t>
      </w:r>
      <w:r>
        <w:rPr>
          <w:rFonts w:hint="default" w:ascii="Times New Roman" w:hAnsi="Times New Roman" w:cs="Times New Roman"/>
          <w:spacing w:val="-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Scenario</w:t>
      </w:r>
      <w:r>
        <w:rPr>
          <w:rFonts w:hint="default" w:ascii="Times New Roman" w:hAnsi="Times New Roman" w:cs="Times New Roman"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Zero-shot prompting involves giving instructions without providing examples.</w:t>
      </w:r>
    </w:p>
    <w:p w14:paraId="77D98753">
      <w:pPr>
        <w:spacing w:before="154" w:line="264" w:lineRule="auto"/>
        <w:ind w:left="70" w:right="0" w:hanging="1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Prompt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: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Generate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Python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Code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that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accepts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year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as input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and checks whether the given year is a leap year.</w:t>
      </w:r>
    </w:p>
    <w:p w14:paraId="593E79A9">
      <w:pPr>
        <w:spacing w:before="158" w:line="266" w:lineRule="auto"/>
        <w:ind w:left="70" w:right="353" w:hanging="1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function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should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return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an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appropriate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result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indicating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whether the year is a leap year or not.</w:t>
      </w:r>
    </w:p>
    <w:p w14:paraId="79F9E9F5">
      <w:pPr>
        <w:spacing w:before="155"/>
        <w:ind w:left="60" w:right="0" w:firstLine="0"/>
        <w:jc w:val="left"/>
        <w:rPr>
          <w:rFonts w:hint="default" w:ascii="Times New Roman" w:hAnsi="Times New Roman" w:cs="Times New Roman"/>
          <w:spacing w:val="-2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Also</w:t>
      </w:r>
      <w:r>
        <w:rPr>
          <w:rFonts w:hint="default" w:ascii="Times New Roman" w:hAnsi="Times New Roman" w:cs="Times New Roman"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include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sample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input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and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its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corresponding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output.</w:t>
      </w:r>
    </w:p>
    <w:p w14:paraId="3E4EA41B">
      <w:pPr>
        <w:spacing w:before="155"/>
        <w:ind w:right="0"/>
        <w:jc w:val="both"/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1183640</wp:posOffset>
            </wp:positionH>
            <wp:positionV relativeFrom="paragraph">
              <wp:posOffset>130175</wp:posOffset>
            </wp:positionV>
            <wp:extent cx="4312920" cy="1282065"/>
            <wp:effectExtent l="0" t="0" r="0" b="133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E55DA">
      <w:pPr>
        <w:spacing w:before="155"/>
        <w:ind w:right="0"/>
        <w:jc w:val="both"/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  <w:t>Output-</w:t>
      </w:r>
    </w:p>
    <w:p w14:paraId="0D893EF0">
      <w:pPr>
        <w:spacing w:before="155"/>
        <w:ind w:right="0"/>
        <w:jc w:val="left"/>
        <w:rPr>
          <w:rFonts w:hint="default" w:ascii="Times New Roman" w:hAnsi="Times New Roman" w:cs="Times New Roman"/>
          <w:spacing w:val="-2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1055370</wp:posOffset>
            </wp:positionH>
            <wp:positionV relativeFrom="paragraph">
              <wp:posOffset>21590</wp:posOffset>
            </wp:positionV>
            <wp:extent cx="4081780" cy="1099820"/>
            <wp:effectExtent l="0" t="0" r="2540" b="1270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7A5BD">
      <w:pPr>
        <w:rPr>
          <w:rFonts w:hint="default" w:ascii="Times New Roman" w:hAnsi="Times New Roman" w:cs="Times New Roman"/>
          <w:sz w:val="20"/>
          <w:szCs w:val="20"/>
        </w:rPr>
      </w:pPr>
    </w:p>
    <w:p w14:paraId="5653584D">
      <w:pPr>
        <w:spacing w:before="0" w:line="302" w:lineRule="auto"/>
        <w:ind w:left="60" w:right="0" w:firstLine="0"/>
        <w:jc w:val="left"/>
        <w:rPr>
          <w:rFonts w:hint="default" w:ascii="Times New Roman" w:hAnsi="Times New Roman" w:cs="Times New Roman"/>
          <w:b/>
          <w:sz w:val="20"/>
          <w:szCs w:val="20"/>
          <w:u w:val="single"/>
        </w:rPr>
      </w:pPr>
    </w:p>
    <w:p w14:paraId="66501657">
      <w:pPr>
        <w:spacing w:before="0" w:line="302" w:lineRule="auto"/>
        <w:ind w:right="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Task</w:t>
      </w:r>
      <w:r>
        <w:rPr>
          <w:rFonts w:hint="default" w:ascii="Times New Roman" w:hAnsi="Times New Roman" w:cs="Times New Roman"/>
          <w:b/>
          <w:spacing w:val="-7"/>
          <w:sz w:val="20"/>
          <w:szCs w:val="2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–</w:t>
      </w:r>
      <w:r>
        <w:rPr>
          <w:rFonts w:hint="default" w:ascii="Times New Roman" w:hAnsi="Times New Roman" w:cs="Times New Roman"/>
          <w:b/>
          <w:spacing w:val="-6"/>
          <w:sz w:val="20"/>
          <w:szCs w:val="2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2</w:t>
      </w:r>
      <w:r>
        <w:rPr>
          <w:rFonts w:hint="default" w:ascii="Times New Roman" w:hAnsi="Times New Roman" w:cs="Times New Roman"/>
          <w:b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:</w:t>
      </w:r>
      <w:r>
        <w:rPr>
          <w:rFonts w:hint="default" w:ascii="Times New Roman" w:hAnsi="Times New Roman" w:cs="Times New Roman"/>
          <w:b/>
          <w:spacing w:val="4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One-Shot</w:t>
      </w:r>
      <w:r>
        <w:rPr>
          <w:rFonts w:hint="default" w:ascii="Times New Roman" w:hAnsi="Times New Roman" w:cs="Times New Roman"/>
          <w:b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Prompting</w:t>
      </w:r>
      <w:r>
        <w:rPr>
          <w:rFonts w:hint="default" w:ascii="Times New Roman" w:hAnsi="Times New Roman" w:cs="Times New Roman"/>
          <w:b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–</w:t>
      </w:r>
      <w:r>
        <w:rPr>
          <w:rFonts w:hint="default" w:ascii="Times New Roman" w:hAnsi="Times New Roman" w:cs="Times New Roman"/>
          <w:b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Centimeters</w:t>
      </w:r>
      <w:r>
        <w:rPr>
          <w:rFonts w:hint="default" w:ascii="Times New Roman" w:hAnsi="Times New Roman" w:cs="Times New Roman"/>
          <w:b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to</w:t>
      </w:r>
      <w:r>
        <w:rPr>
          <w:rFonts w:hint="default" w:ascii="Times New Roman" w:hAnsi="Times New Roman" w:cs="Times New Roman"/>
          <w:b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Inches</w:t>
      </w:r>
      <w:r>
        <w:rPr>
          <w:rFonts w:hint="default" w:ascii="Times New Roman" w:hAnsi="Times New Roman" w:cs="Times New Roman"/>
          <w:b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 xml:space="preserve">Conversion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Scenario</w:t>
      </w:r>
    </w:p>
    <w:p w14:paraId="190C2239">
      <w:pPr>
        <w:spacing w:before="0" w:line="405" w:lineRule="auto"/>
        <w:ind w:left="60" w:right="1736" w:firstLine="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One-shot</w:t>
      </w:r>
      <w:r>
        <w:rPr>
          <w:rFonts w:hint="default" w:ascii="Times New Roman" w:hAnsi="Times New Roman" w:cs="Times New Roman"/>
          <w:b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prompting</w:t>
      </w:r>
      <w:r>
        <w:rPr>
          <w:rFonts w:hint="default" w:ascii="Times New Roman" w:hAnsi="Times New Roman" w:cs="Times New Roman"/>
          <w:b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guides</w:t>
      </w:r>
      <w:r>
        <w:rPr>
          <w:rFonts w:hint="default" w:ascii="Times New Roman" w:hAnsi="Times New Roman" w:cs="Times New Roman"/>
          <w:b/>
          <w:spacing w:val="-1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AI</w:t>
      </w:r>
      <w:r>
        <w:rPr>
          <w:rFonts w:hint="default" w:ascii="Times New Roman" w:hAnsi="Times New Roman" w:cs="Times New Roman"/>
          <w:b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using</w:t>
      </w:r>
      <w:r>
        <w:rPr>
          <w:rFonts w:hint="default" w:ascii="Times New Roman" w:hAnsi="Times New Roman" w:cs="Times New Roman"/>
          <w:b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</w:t>
      </w:r>
      <w:r>
        <w:rPr>
          <w:rFonts w:hint="default" w:ascii="Times New Roman" w:hAnsi="Times New Roman" w:cs="Times New Roman"/>
          <w:b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single</w:t>
      </w:r>
      <w:r>
        <w:rPr>
          <w:rFonts w:hint="default" w:ascii="Times New Roman" w:hAnsi="Times New Roman" w:cs="Times New Roman"/>
          <w:b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 xml:space="preserve">example. </w:t>
      </w: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Prompt</w:t>
      </w:r>
      <w:r>
        <w:rPr>
          <w:rFonts w:hint="default" w:ascii="Times New Roman" w:hAnsi="Times New Roman" w:cs="Times New Roman"/>
          <w:b/>
          <w:sz w:val="20"/>
          <w:szCs w:val="20"/>
        </w:rPr>
        <w:t xml:space="preserve"> :Convert centimeters to inches using Python.</w:t>
      </w:r>
    </w:p>
    <w:p w14:paraId="704209D6">
      <w:pPr>
        <w:pStyle w:val="4"/>
        <w:spacing w:before="9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pacing w:val="-2"/>
          <w:sz w:val="20"/>
          <w:szCs w:val="20"/>
        </w:rPr>
        <w:t>Example:</w:t>
      </w:r>
    </w:p>
    <w:p w14:paraId="78F0C2F8">
      <w:pPr>
        <w:pStyle w:val="4"/>
        <w:spacing w:before="235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10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>cm</w:t>
      </w:r>
    </w:p>
    <w:p w14:paraId="297CAFED">
      <w:pPr>
        <w:pStyle w:val="4"/>
        <w:spacing w:before="235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Output: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3.94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 xml:space="preserve"> inches</w:t>
      </w:r>
    </w:p>
    <w:p w14:paraId="7EF890EE">
      <w:pPr>
        <w:pStyle w:val="4"/>
        <w:spacing w:before="235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Now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generate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Python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code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that:</w:t>
      </w:r>
    </w:p>
    <w:p w14:paraId="5C3D634E">
      <w:pPr>
        <w:pStyle w:val="8"/>
        <w:numPr>
          <w:ilvl w:val="0"/>
          <w:numId w:val="1"/>
        </w:numPr>
        <w:tabs>
          <w:tab w:val="left" w:pos="220"/>
        </w:tabs>
        <w:spacing w:before="235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Accepts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value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in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centimeters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input</w:t>
      </w:r>
    </w:p>
    <w:p w14:paraId="1E7FE440">
      <w:pPr>
        <w:pStyle w:val="8"/>
        <w:numPr>
          <w:ilvl w:val="0"/>
          <w:numId w:val="1"/>
        </w:numPr>
        <w:tabs>
          <w:tab w:val="left" w:pos="220"/>
        </w:tabs>
        <w:spacing w:before="235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Converts</w:t>
      </w:r>
      <w:r>
        <w:rPr>
          <w:rFonts w:hint="default" w:ascii="Times New Roman" w:hAnsi="Times New Roman" w:cs="Times New Roman"/>
          <w:b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it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to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inches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using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correct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formula</w:t>
      </w:r>
    </w:p>
    <w:p w14:paraId="68719BDC">
      <w:pPr>
        <w:pStyle w:val="8"/>
        <w:numPr>
          <w:ilvl w:val="0"/>
          <w:numId w:val="1"/>
        </w:numPr>
        <w:tabs>
          <w:tab w:val="left" w:pos="220"/>
        </w:tabs>
        <w:spacing w:before="235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Returns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converted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>value</w:t>
      </w:r>
    </w:p>
    <w:p w14:paraId="43EBC0C2">
      <w:pPr>
        <w:pStyle w:val="8"/>
        <w:numPr>
          <w:numId w:val="0"/>
        </w:numPr>
        <w:tabs>
          <w:tab w:val="left" w:pos="220"/>
        </w:tabs>
        <w:spacing w:before="235" w:after="0" w:line="240" w:lineRule="auto"/>
        <w:ind w:right="0" w:rightChars="0"/>
        <w:jc w:val="left"/>
        <w:rPr>
          <w:rFonts w:hint="default" w:ascii="Times New Roman" w:hAnsi="Times New Roman" w:cs="Times New Roman"/>
          <w:b/>
          <w:spacing w:val="-4"/>
          <w:sz w:val="20"/>
          <w:szCs w:val="20"/>
        </w:rPr>
      </w:pPr>
    </w:p>
    <w:p w14:paraId="7F1C0452">
      <w:pPr>
        <w:pStyle w:val="8"/>
        <w:numPr>
          <w:numId w:val="0"/>
        </w:numPr>
        <w:tabs>
          <w:tab w:val="left" w:pos="220"/>
        </w:tabs>
        <w:spacing w:before="235" w:after="0" w:line="240" w:lineRule="auto"/>
        <w:ind w:right="0" w:rightChars="0"/>
        <w:jc w:val="left"/>
        <w:rPr>
          <w:rFonts w:hint="default" w:ascii="Times New Roman" w:hAnsi="Times New Roman" w:cs="Times New Roman"/>
          <w:b/>
          <w:spacing w:val="-4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993775</wp:posOffset>
            </wp:positionH>
            <wp:positionV relativeFrom="paragraph">
              <wp:posOffset>24765</wp:posOffset>
            </wp:positionV>
            <wp:extent cx="4616450" cy="1001395"/>
            <wp:effectExtent l="0" t="0" r="1270" b="4445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FE7DB">
      <w:pPr>
        <w:rPr>
          <w:rFonts w:hint="default" w:ascii="Times New Roman" w:hAnsi="Times New Roman" w:cs="Times New Roman"/>
          <w:sz w:val="20"/>
          <w:szCs w:val="20"/>
        </w:rPr>
      </w:pPr>
    </w:p>
    <w:p w14:paraId="4AEB73A3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Output -</w:t>
      </w:r>
    </w:p>
    <w:p w14:paraId="5219D745">
      <w:pPr>
        <w:rPr>
          <w:rFonts w:hint="default" w:ascii="Times New Roman" w:hAnsi="Times New Roman" w:cs="Times New Roman"/>
          <w:b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sz w:val="20"/>
          <w:szCs w:val="20"/>
        </w:rPr>
        <w:drawing>
          <wp:inline distT="0" distB="0" distL="0" distR="0">
            <wp:extent cx="4998085" cy="1034415"/>
            <wp:effectExtent l="0" t="0" r="635" b="1905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AB19">
      <w:pPr>
        <w:rPr>
          <w:rFonts w:hint="default" w:ascii="Times New Roman" w:hAnsi="Times New Roman" w:cs="Times New Roman"/>
          <w:b w:val="0"/>
          <w:sz w:val="20"/>
          <w:szCs w:val="20"/>
        </w:rPr>
      </w:pPr>
    </w:p>
    <w:p w14:paraId="520ED56B">
      <w:pPr>
        <w:rPr>
          <w:rFonts w:hint="default" w:ascii="Times New Roman" w:hAnsi="Times New Roman" w:cs="Times New Roman"/>
          <w:b w:val="0"/>
          <w:sz w:val="20"/>
          <w:szCs w:val="20"/>
        </w:rPr>
      </w:pPr>
    </w:p>
    <w:p w14:paraId="6493E5C5">
      <w:pPr>
        <w:spacing w:before="1"/>
        <w:ind w:right="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Task-3</w:t>
      </w:r>
      <w:r>
        <w:rPr>
          <w:rFonts w:hint="default" w:ascii="Times New Roman" w:hAnsi="Times New Roman" w:cs="Times New Roman"/>
          <w:b/>
          <w:spacing w:val="-1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:Few-Shot</w:t>
      </w:r>
      <w:r>
        <w:rPr>
          <w:rFonts w:hint="default" w:ascii="Times New Roman" w:hAnsi="Times New Roman" w:cs="Times New Roman"/>
          <w:b/>
          <w:spacing w:val="-18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Prompting</w:t>
      </w:r>
      <w:r>
        <w:rPr>
          <w:rFonts w:hint="default" w:ascii="Times New Roman" w:hAnsi="Times New Roman" w:cs="Times New Roman"/>
          <w:b/>
          <w:spacing w:val="-18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–</w:t>
      </w:r>
      <w:r>
        <w:rPr>
          <w:rFonts w:hint="default" w:ascii="Times New Roman" w:hAnsi="Times New Roman" w:cs="Times New Roman"/>
          <w:b/>
          <w:spacing w:val="-18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Name</w:t>
      </w:r>
      <w:r>
        <w:rPr>
          <w:rFonts w:hint="default" w:ascii="Times New Roman" w:hAnsi="Times New Roman" w:cs="Times New Roman"/>
          <w:b/>
          <w:spacing w:val="-18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Formatting</w:t>
      </w:r>
      <w:r>
        <w:rPr>
          <w:rFonts w:hint="default" w:ascii="Times New Roman" w:hAnsi="Times New Roman" w:cs="Times New Roman"/>
          <w:b/>
          <w:spacing w:val="-1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Scenario</w:t>
      </w:r>
    </w:p>
    <w:p w14:paraId="0972FCFE">
      <w:pPr>
        <w:spacing w:before="123"/>
        <w:ind w:left="60" w:right="0" w:firstLine="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Few-shot</w:t>
      </w:r>
      <w:r>
        <w:rPr>
          <w:rFonts w:hint="default" w:ascii="Times New Roman" w:hAnsi="Times New Roman" w:cs="Times New Roman"/>
          <w:b/>
          <w:spacing w:val="-1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prompting</w:t>
      </w:r>
      <w:r>
        <w:rPr>
          <w:rFonts w:hint="default" w:ascii="Times New Roman" w:hAnsi="Times New Roman" w:cs="Times New Roman"/>
          <w:b/>
          <w:spacing w:val="-1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improves</w:t>
      </w:r>
      <w:r>
        <w:rPr>
          <w:rFonts w:hint="default" w:ascii="Times New Roman" w:hAnsi="Times New Roman" w:cs="Times New Roman"/>
          <w:b/>
          <w:spacing w:val="-1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accuracy</w:t>
      </w:r>
      <w:r>
        <w:rPr>
          <w:rFonts w:hint="default" w:ascii="Times New Roman" w:hAnsi="Times New Roman" w:cs="Times New Roman"/>
          <w:b/>
          <w:spacing w:val="-1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by</w:t>
      </w:r>
      <w:r>
        <w:rPr>
          <w:rFonts w:hint="default" w:ascii="Times New Roman" w:hAnsi="Times New Roman" w:cs="Times New Roman"/>
          <w:b/>
          <w:spacing w:val="-1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providing</w:t>
      </w:r>
      <w:r>
        <w:rPr>
          <w:rFonts w:hint="default" w:ascii="Times New Roman" w:hAnsi="Times New Roman" w:cs="Times New Roman"/>
          <w:b/>
          <w:spacing w:val="-1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multiple</w:t>
      </w:r>
      <w:r>
        <w:rPr>
          <w:rFonts w:hint="default" w:ascii="Times New Roman" w:hAnsi="Times New Roman" w:cs="Times New Roman"/>
          <w:b/>
          <w:spacing w:val="-1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examples.</w:t>
      </w:r>
    </w:p>
    <w:p w14:paraId="30CBBB62">
      <w:pPr>
        <w:pStyle w:val="4"/>
        <w:spacing w:before="204" w:line="264" w:lineRule="auto"/>
        <w:ind w:left="70" w:right="353" w:hanging="1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u w:val="single"/>
        </w:rPr>
        <w:t>Prompt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: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Format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person's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full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name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into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format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"Last,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First"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 xml:space="preserve">using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Python.</w:t>
      </w:r>
    </w:p>
    <w:p w14:paraId="3551CFC5">
      <w:pPr>
        <w:pStyle w:val="4"/>
        <w:spacing w:before="158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pacing w:val="-2"/>
          <w:sz w:val="20"/>
          <w:szCs w:val="20"/>
        </w:rPr>
        <w:t>Examples:</w:t>
      </w:r>
    </w:p>
    <w:p w14:paraId="70F5B874">
      <w:pPr>
        <w:pStyle w:val="4"/>
        <w:spacing w:before="192" w:line="403" w:lineRule="auto"/>
        <w:ind w:left="60" w:right="6272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 John Smith Output: Smith, John Input: Anita Rao Output: Rao, Anita Input: Rahul Verma Output:</w:t>
      </w:r>
      <w:r>
        <w:rPr>
          <w:rFonts w:hint="default" w:ascii="Times New Roman" w:hAnsi="Times New Roman" w:cs="Times New Roman"/>
          <w:spacing w:val="-1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Verma,</w:t>
      </w:r>
      <w:r>
        <w:rPr>
          <w:rFonts w:hint="default" w:ascii="Times New Roman" w:hAnsi="Times New Roman" w:cs="Times New Roman"/>
          <w:spacing w:val="-18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Rahul</w:t>
      </w:r>
    </w:p>
    <w:p w14:paraId="0D2B1B48">
      <w:pPr>
        <w:pStyle w:val="4"/>
        <w:spacing w:before="1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Now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generate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Python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Code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that:</w:t>
      </w:r>
    </w:p>
    <w:p w14:paraId="342983BA">
      <w:pPr>
        <w:pStyle w:val="8"/>
        <w:numPr>
          <w:ilvl w:val="0"/>
          <w:numId w:val="1"/>
        </w:numPr>
        <w:tabs>
          <w:tab w:val="left" w:pos="220"/>
        </w:tabs>
        <w:spacing w:before="192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Accepts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full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name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input</w:t>
      </w:r>
    </w:p>
    <w:p w14:paraId="7890CE67">
      <w:pPr>
        <w:pStyle w:val="8"/>
        <w:numPr>
          <w:ilvl w:val="0"/>
          <w:numId w:val="1"/>
        </w:numPr>
        <w:tabs>
          <w:tab w:val="left" w:pos="220"/>
        </w:tabs>
        <w:spacing w:before="190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Formats</w:t>
      </w:r>
      <w:r>
        <w:rPr>
          <w:rFonts w:hint="default" w:ascii="Times New Roman" w:hAnsi="Times New Roman" w:cs="Times New Roman"/>
          <w:b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name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"Last,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First"</w:t>
      </w:r>
    </w:p>
    <w:p w14:paraId="20C68696">
      <w:pPr>
        <w:pStyle w:val="8"/>
        <w:numPr>
          <w:ilvl w:val="0"/>
          <w:numId w:val="1"/>
        </w:numPr>
        <w:tabs>
          <w:tab w:val="left" w:pos="220"/>
        </w:tabs>
        <w:spacing w:before="189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Returns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formatted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>name</w:t>
      </w:r>
    </w:p>
    <w:p w14:paraId="5B5DF21D">
      <w:pPr>
        <w:pStyle w:val="8"/>
        <w:numPr>
          <w:ilvl w:val="0"/>
          <w:numId w:val="1"/>
        </w:numPr>
        <w:tabs>
          <w:tab w:val="left" w:pos="220"/>
        </w:tabs>
        <w:spacing w:before="192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Includes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sample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inputs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and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outputs</w:t>
      </w:r>
    </w:p>
    <w:p w14:paraId="4A3D7B61">
      <w:pPr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</w:p>
    <w:p w14:paraId="292FF5A5">
      <w:pPr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</w:p>
    <w:p w14:paraId="141DC955">
      <w:pPr>
        <w:rPr>
          <w:rFonts w:hint="default" w:ascii="Times New Roman" w:hAnsi="Times New Roman" w:cs="Times New Roman"/>
          <w:b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sz w:val="20"/>
          <w:szCs w:val="20"/>
        </w:rPr>
        <w:drawing>
          <wp:inline distT="0" distB="0" distL="0" distR="0">
            <wp:extent cx="4846955" cy="1696720"/>
            <wp:effectExtent l="0" t="0" r="14605" b="1016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6419">
      <w:pPr>
        <w:rPr>
          <w:rFonts w:hint="default" w:ascii="Times New Roman" w:hAnsi="Times New Roman" w:cs="Times New Roman"/>
          <w:b w:val="0"/>
          <w:sz w:val="20"/>
          <w:szCs w:val="20"/>
        </w:rPr>
      </w:pPr>
    </w:p>
    <w:p w14:paraId="4A3DD6E8">
      <w:pPr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889635</wp:posOffset>
            </wp:positionH>
            <wp:positionV relativeFrom="paragraph">
              <wp:posOffset>263525</wp:posOffset>
            </wp:positionV>
            <wp:extent cx="4613275" cy="1521460"/>
            <wp:effectExtent l="0" t="0" r="4445" b="254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>Output -</w:t>
      </w:r>
    </w:p>
    <w:p w14:paraId="77BF81D6">
      <w:pPr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</w:p>
    <w:p w14:paraId="2D74BA45">
      <w:pPr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</w:p>
    <w:p w14:paraId="3FA7972D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Task-4</w:t>
      </w:r>
      <w:r>
        <w:rPr>
          <w:rFonts w:hint="default" w:ascii="Times New Roman" w:hAnsi="Times New Roman" w:cs="Times New Roman"/>
          <w:b/>
          <w:spacing w:val="-2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:</w:t>
      </w:r>
      <w:r>
        <w:rPr>
          <w:rFonts w:hint="default" w:ascii="Times New Roman" w:hAnsi="Times New Roman" w:cs="Times New Roman"/>
          <w:b/>
          <w:spacing w:val="-1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Comparative</w:t>
      </w:r>
      <w:r>
        <w:rPr>
          <w:rFonts w:hint="default" w:ascii="Times New Roman" w:hAnsi="Times New Roman" w:cs="Times New Roman"/>
          <w:b/>
          <w:spacing w:val="-1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Analysis</w:t>
      </w:r>
      <w:r>
        <w:rPr>
          <w:rFonts w:hint="default" w:ascii="Times New Roman" w:hAnsi="Times New Roman" w:cs="Times New Roman"/>
          <w:b/>
          <w:spacing w:val="-1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–</w:t>
      </w:r>
      <w:r>
        <w:rPr>
          <w:rFonts w:hint="default" w:ascii="Times New Roman" w:hAnsi="Times New Roman" w:cs="Times New Roman"/>
          <w:b/>
          <w:spacing w:val="-1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Zero-Shot</w:t>
      </w:r>
      <w:r>
        <w:rPr>
          <w:rFonts w:hint="default" w:ascii="Times New Roman" w:hAnsi="Times New Roman" w:cs="Times New Roman"/>
          <w:b/>
          <w:spacing w:val="-1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vs</w:t>
      </w:r>
      <w:r>
        <w:rPr>
          <w:rFonts w:hint="default" w:ascii="Times New Roman" w:hAnsi="Times New Roman" w:cs="Times New Roman"/>
          <w:b/>
          <w:spacing w:val="-1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Few-Shot</w:t>
      </w:r>
      <w:r>
        <w:rPr>
          <w:rFonts w:hint="default" w:ascii="Times New Roman" w:hAnsi="Times New Roman" w:cs="Times New Roman"/>
          <w:b/>
          <w:spacing w:val="-1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Scenario</w:t>
      </w:r>
    </w:p>
    <w:p w14:paraId="745D22DD">
      <w:pPr>
        <w:spacing w:before="272"/>
        <w:ind w:left="0" w:right="0" w:firstLine="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Different</w:t>
      </w:r>
      <w:r>
        <w:rPr>
          <w:rFonts w:hint="default" w:ascii="Times New Roman" w:hAnsi="Times New Roman" w:cs="Times New Roman"/>
          <w:b/>
          <w:spacing w:val="-1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prompt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strategies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may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produce</w:t>
      </w:r>
      <w:r>
        <w:rPr>
          <w:rFonts w:hint="default" w:ascii="Times New Roman" w:hAnsi="Times New Roman" w:cs="Times New Roman"/>
          <w:b/>
          <w:spacing w:val="-1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different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code</w:t>
      </w:r>
      <w:r>
        <w:rPr>
          <w:rFonts w:hint="default" w:ascii="Times New Roman" w:hAnsi="Times New Roman" w:cs="Times New Roman"/>
          <w:b/>
          <w:spacing w:val="-1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quality.</w:t>
      </w:r>
    </w:p>
    <w:p w14:paraId="15F4AA22">
      <w:pPr>
        <w:pStyle w:val="4"/>
        <w:spacing w:before="207" w:line="264" w:lineRule="auto"/>
        <w:ind w:left="10" w:right="353" w:hanging="1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u w:val="single"/>
        </w:rPr>
        <w:t>Prompt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: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1.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Generate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Python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Code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that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accepts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string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as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input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and counts the number of vowels in the string.</w:t>
      </w:r>
    </w:p>
    <w:p w14:paraId="4F035BB3">
      <w:pPr>
        <w:pStyle w:val="4"/>
        <w:spacing w:before="41" w:line="297" w:lineRule="auto"/>
        <w:ind w:right="2988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function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should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return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total</w:t>
      </w:r>
      <w:r>
        <w:rPr>
          <w:rFonts w:hint="default" w:ascii="Times New Roman" w:hAnsi="Times New Roman" w:cs="Times New Roman"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vowel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count. Also include a sample input and output.</w:t>
      </w:r>
    </w:p>
    <w:p w14:paraId="3B1E93E1">
      <w:pPr>
        <w:pStyle w:val="4"/>
        <w:spacing w:line="297" w:lineRule="auto"/>
        <w:ind w:right="1736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2.Count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number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of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vowels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in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string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using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 xml:space="preserve">Python.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Examples:</w:t>
      </w:r>
    </w:p>
    <w:p w14:paraId="1FFADB56">
      <w:pPr>
        <w:pStyle w:val="4"/>
        <w:spacing w:line="297" w:lineRule="auto"/>
        <w:ind w:right="7519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  <w:r>
        <w:rPr>
          <w:rFonts w:hint="default" w:ascii="Times New Roman" w:hAnsi="Times New Roman" w:cs="Times New Roman"/>
          <w:spacing w:val="-1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"hello" Output: 2</w:t>
      </w:r>
    </w:p>
    <w:p w14:paraId="0B07628A">
      <w:pPr>
        <w:pStyle w:val="4"/>
        <w:spacing w:after="0" w:line="297" w:lineRule="auto"/>
        <w:rPr>
          <w:rFonts w:hint="default" w:ascii="Times New Roman" w:hAnsi="Times New Roman" w:cs="Times New Roman"/>
          <w:sz w:val="20"/>
          <w:szCs w:val="20"/>
        </w:rPr>
        <w:sectPr>
          <w:pgSz w:w="12240" w:h="15840"/>
          <w:pgMar w:top="1300" w:right="1440" w:bottom="280" w:left="1800" w:header="720" w:footer="720" w:gutter="0"/>
          <w:cols w:space="720" w:num="1"/>
        </w:sectPr>
      </w:pPr>
    </w:p>
    <w:p w14:paraId="07DE2403">
      <w:pPr>
        <w:pStyle w:val="4"/>
        <w:spacing w:before="88" w:line="297" w:lineRule="auto"/>
        <w:ind w:right="6272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  <w:r>
        <w:rPr>
          <w:rFonts w:hint="default" w:ascii="Times New Roman" w:hAnsi="Times New Roman" w:cs="Times New Roman"/>
          <w:spacing w:val="-1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"Education" Output: 5</w:t>
      </w:r>
    </w:p>
    <w:p w14:paraId="1177A564">
      <w:pPr>
        <w:pStyle w:val="4"/>
        <w:spacing w:line="297" w:lineRule="auto"/>
        <w:ind w:right="7519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  <w:r>
        <w:rPr>
          <w:rFonts w:hint="default" w:ascii="Times New Roman" w:hAnsi="Times New Roman" w:cs="Times New Roman"/>
          <w:spacing w:val="-1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"sky" Output: 0</w:t>
      </w:r>
    </w:p>
    <w:p w14:paraId="16144479">
      <w:pPr>
        <w:pStyle w:val="4"/>
        <w:spacing w:before="1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Now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generate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Python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Code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that:</w:t>
      </w:r>
    </w:p>
    <w:p w14:paraId="1AFDF415">
      <w:pPr>
        <w:pStyle w:val="8"/>
        <w:numPr>
          <w:ilvl w:val="0"/>
          <w:numId w:val="2"/>
        </w:numPr>
        <w:tabs>
          <w:tab w:val="left" w:pos="160"/>
        </w:tabs>
        <w:spacing w:before="66" w:after="0" w:line="240" w:lineRule="auto"/>
        <w:ind w:left="16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Accepts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string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input</w:t>
      </w:r>
    </w:p>
    <w:p w14:paraId="6D4D10CB">
      <w:pPr>
        <w:pStyle w:val="8"/>
        <w:numPr>
          <w:ilvl w:val="0"/>
          <w:numId w:val="2"/>
        </w:numPr>
        <w:tabs>
          <w:tab w:val="left" w:pos="160"/>
        </w:tabs>
        <w:spacing w:before="67" w:after="0" w:line="240" w:lineRule="auto"/>
        <w:ind w:left="16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Counts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number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of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vowels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in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string</w:t>
      </w:r>
    </w:p>
    <w:p w14:paraId="06ABE14C">
      <w:pPr>
        <w:pStyle w:val="8"/>
        <w:numPr>
          <w:ilvl w:val="0"/>
          <w:numId w:val="2"/>
        </w:numPr>
        <w:tabs>
          <w:tab w:val="left" w:pos="160"/>
        </w:tabs>
        <w:spacing w:before="67" w:after="0" w:line="240" w:lineRule="auto"/>
        <w:ind w:left="16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Returns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total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count</w:t>
      </w:r>
    </w:p>
    <w:p w14:paraId="7CFB0562">
      <w:pPr>
        <w:pStyle w:val="8"/>
        <w:numPr>
          <w:ilvl w:val="0"/>
          <w:numId w:val="2"/>
        </w:numPr>
        <w:tabs>
          <w:tab w:val="left" w:pos="160"/>
        </w:tabs>
        <w:spacing w:before="67" w:after="0" w:line="240" w:lineRule="auto"/>
        <w:ind w:left="16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Includes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sample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inputs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and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outputs</w:t>
      </w:r>
    </w:p>
    <w:p w14:paraId="3737C81F">
      <w:pPr>
        <w:pStyle w:val="4"/>
        <w:spacing w:before="67" w:line="266" w:lineRule="auto"/>
        <w:ind w:left="10" w:hanging="1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3.Compare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zero-shot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and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few-shot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vowel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counting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functions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based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on accuracy, readability, and logical clarity.</w:t>
      </w:r>
    </w:p>
    <w:p w14:paraId="7FB0322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Present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comparison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in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table</w:t>
      </w:r>
      <w:r>
        <w:rPr>
          <w:rFonts w:hint="default" w:ascii="Times New Roman" w:hAnsi="Times New Roman" w:cs="Times New Roman"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or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short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reflection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 xml:space="preserve">paragraph. Conclude which prompting technique is more effective and why. </w:t>
      </w:r>
    </w:p>
    <w:p w14:paraId="07883F57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1201420</wp:posOffset>
            </wp:positionH>
            <wp:positionV relativeFrom="paragraph">
              <wp:posOffset>132715</wp:posOffset>
            </wp:positionV>
            <wp:extent cx="4651375" cy="1271270"/>
            <wp:effectExtent l="0" t="0" r="12065" b="889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0636F">
      <w:pPr>
        <w:rPr>
          <w:rFonts w:hint="default" w:ascii="Times New Roman" w:hAnsi="Times New Roman" w:cs="Times New Roman"/>
          <w:b w:val="0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1260475</wp:posOffset>
            </wp:positionH>
            <wp:positionV relativeFrom="paragraph">
              <wp:posOffset>123190</wp:posOffset>
            </wp:positionV>
            <wp:extent cx="4928870" cy="1043940"/>
            <wp:effectExtent l="0" t="0" r="8890" b="762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A8E16">
      <w:pPr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sz w:val="20"/>
          <w:szCs w:val="20"/>
        </w:rPr>
        <w:drawing>
          <wp:inline distT="0" distB="0" distL="0" distR="0">
            <wp:extent cx="4888230" cy="1264285"/>
            <wp:effectExtent l="0" t="0" r="3810" b="635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A9B4">
      <w:pPr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</w:p>
    <w:p w14:paraId="59081F35">
      <w:pPr>
        <w:jc w:val="both"/>
        <w:rPr>
          <w:rFonts w:hint="default" w:ascii="Times New Roman" w:hAnsi="Times New Roman" w:cs="Times New Roman"/>
          <w:b/>
          <w:sz w:val="20"/>
          <w:szCs w:val="20"/>
        </w:rPr>
      </w:pPr>
    </w:p>
    <w:p w14:paraId="24D5069E">
      <w:pPr>
        <w:jc w:val="both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Output-</w:t>
      </w:r>
    </w:p>
    <w:p w14:paraId="080B32E8">
      <w:pPr>
        <w:jc w:val="both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67310</wp:posOffset>
            </wp:positionV>
            <wp:extent cx="5509895" cy="1440180"/>
            <wp:effectExtent l="0" t="0" r="6985" b="762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F448A">
      <w:pPr>
        <w:jc w:val="both"/>
        <w:rPr>
          <w:rFonts w:hint="default" w:ascii="Times New Roman" w:hAnsi="Times New Roman" w:cs="Times New Roman"/>
          <w:b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sz w:val="20"/>
          <w:szCs w:val="20"/>
        </w:rPr>
        <w:drawing>
          <wp:inline distT="0" distB="0" distL="0" distR="0">
            <wp:extent cx="5493385" cy="1530350"/>
            <wp:effectExtent l="0" t="0" r="8255" b="889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505" cy="153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C6BC">
      <w:pPr>
        <w:jc w:val="both"/>
        <w:rPr>
          <w:rFonts w:hint="default" w:ascii="Times New Roman" w:hAnsi="Times New Roman" w:cs="Times New Roman"/>
          <w:b w:val="0"/>
          <w:sz w:val="20"/>
          <w:szCs w:val="20"/>
        </w:rPr>
      </w:pPr>
    </w:p>
    <w:p w14:paraId="730DEE35">
      <w:pPr>
        <w:jc w:val="both"/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857250</wp:posOffset>
            </wp:positionH>
            <wp:positionV relativeFrom="paragraph">
              <wp:posOffset>209550</wp:posOffset>
            </wp:positionV>
            <wp:extent cx="5514340" cy="847090"/>
            <wp:effectExtent l="0" t="0" r="2540" b="635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ab/>
      </w:r>
    </w:p>
    <w:p w14:paraId="6AF863EE">
      <w:pPr>
        <w:spacing w:before="0" w:line="266" w:lineRule="auto"/>
        <w:ind w:left="70" w:right="1736" w:hanging="1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  <w:u w:val="single"/>
        </w:rPr>
        <w:t>Task-5</w:t>
      </w:r>
      <w:r>
        <w:rPr>
          <w:rFonts w:hint="default" w:ascii="Times New Roman" w:hAnsi="Times New Roman" w:cs="Times New Roman"/>
          <w:b/>
          <w:spacing w:val="-1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: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Few-Shot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Prompting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–</w:t>
      </w:r>
      <w:r>
        <w:rPr>
          <w:rFonts w:hint="default" w:ascii="Times New Roman" w:hAnsi="Times New Roman" w:cs="Times New Roman"/>
          <w:b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File</w:t>
      </w:r>
      <w:r>
        <w:rPr>
          <w:rFonts w:hint="default" w:ascii="Times New Roman" w:hAnsi="Times New Roman" w:cs="Times New Roman"/>
          <w:b/>
          <w:spacing w:val="-1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Handling</w:t>
      </w:r>
      <w:r>
        <w:rPr>
          <w:rFonts w:hint="default" w:ascii="Times New Roman" w:hAnsi="Times New Roman" w:cs="Times New Roman"/>
          <w:b/>
          <w:spacing w:val="-1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Scenario</w:t>
      </w:r>
      <w:r>
        <w:rPr>
          <w:rFonts w:hint="default" w:ascii="Times New Roman" w:hAnsi="Times New Roman" w:cs="Times New Roman"/>
          <w:b/>
          <w:spacing w:val="-1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File processing requires clear logical understanding.</w:t>
      </w:r>
    </w:p>
    <w:p w14:paraId="7B402CC9">
      <w:pPr>
        <w:pStyle w:val="4"/>
        <w:spacing w:before="4" w:line="264" w:lineRule="auto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Prompt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:</w:t>
      </w:r>
      <w:r>
        <w:rPr>
          <w:rFonts w:hint="default" w:ascii="Times New Roman" w:hAnsi="Times New Roman" w:cs="Times New Roman"/>
          <w:spacing w:val="-8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Read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text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file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and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count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the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number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of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lines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using</w:t>
      </w:r>
      <w:r>
        <w:rPr>
          <w:rFonts w:hint="default"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 xml:space="preserve">Python.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Examples:</w:t>
      </w:r>
    </w:p>
    <w:p w14:paraId="7432DB33">
      <w:pPr>
        <w:pStyle w:val="4"/>
        <w:spacing w:before="12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Example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>1:</w:t>
      </w:r>
    </w:p>
    <w:p w14:paraId="1FEF3B15">
      <w:pPr>
        <w:pStyle w:val="4"/>
        <w:spacing w:before="38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File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content:</w:t>
      </w:r>
    </w:p>
    <w:p w14:paraId="270A09C5">
      <w:pPr>
        <w:pStyle w:val="4"/>
        <w:spacing w:before="36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pacing w:val="-2"/>
          <w:sz w:val="20"/>
          <w:szCs w:val="20"/>
        </w:rPr>
        <w:t>Hello</w:t>
      </w:r>
    </w:p>
    <w:p w14:paraId="1CC79F3E">
      <w:pPr>
        <w:pStyle w:val="4"/>
        <w:spacing w:before="35" w:line="264" w:lineRule="auto"/>
        <w:ind w:left="70" w:right="6280" w:hanging="1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Welcome</w:t>
      </w:r>
      <w:r>
        <w:rPr>
          <w:rFonts w:hint="default" w:ascii="Times New Roman" w:hAnsi="Times New Roman" w:cs="Times New Roman"/>
          <w:spacing w:val="-1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to</w:t>
      </w:r>
      <w:r>
        <w:rPr>
          <w:rFonts w:hint="default" w:ascii="Times New Roman" w:hAnsi="Times New Roman" w:cs="Times New Roman"/>
          <w:spacing w:val="-1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Python</w:t>
      </w:r>
      <w:r>
        <w:rPr>
          <w:rFonts w:hint="default" w:ascii="Times New Roman" w:hAnsi="Times New Roman" w:cs="Times New Roman"/>
          <w:spacing w:val="-1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File handling is easy</w:t>
      </w:r>
      <w:r>
        <w:rPr>
          <w:rFonts w:hint="default" w:ascii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Output:</w:t>
      </w:r>
    </w:p>
    <w:p w14:paraId="7E6FD9FD">
      <w:pPr>
        <w:pStyle w:val="4"/>
        <w:spacing w:after="0" w:line="264" w:lineRule="auto"/>
        <w:rPr>
          <w:rFonts w:hint="default" w:ascii="Times New Roman" w:hAnsi="Times New Roman" w:cs="Times New Roman"/>
          <w:sz w:val="20"/>
          <w:szCs w:val="20"/>
        </w:rPr>
        <w:sectPr>
          <w:pgSz w:w="12240" w:h="15840"/>
          <w:pgMar w:top="1220" w:right="1440" w:bottom="280" w:left="1800" w:header="720" w:footer="720" w:gutter="0"/>
          <w:cols w:space="720" w:num="1"/>
        </w:sectPr>
      </w:pPr>
    </w:p>
    <w:p w14:paraId="242F171D">
      <w:pPr>
        <w:pStyle w:val="4"/>
        <w:spacing w:before="88" w:line="271" w:lineRule="auto"/>
        <w:ind w:left="60" w:right="5965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Number</w:t>
      </w:r>
      <w:r>
        <w:rPr>
          <w:rFonts w:hint="default" w:ascii="Times New Roman" w:hAnsi="Times New Roman" w:cs="Times New Roman"/>
          <w:spacing w:val="-1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of</w:t>
      </w:r>
      <w:r>
        <w:rPr>
          <w:rFonts w:hint="default" w:ascii="Times New Roman" w:hAnsi="Times New Roman" w:cs="Times New Roman"/>
          <w:spacing w:val="-1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lines:</w:t>
      </w:r>
      <w:r>
        <w:rPr>
          <w:rFonts w:hint="default" w:ascii="Times New Roman" w:hAnsi="Times New Roman" w:cs="Times New Roman"/>
          <w:spacing w:val="-1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3 Example 2:</w:t>
      </w:r>
    </w:p>
    <w:p w14:paraId="5BCEEA6B">
      <w:pPr>
        <w:pStyle w:val="4"/>
        <w:spacing w:line="278" w:lineRule="exact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File</w:t>
      </w:r>
      <w:r>
        <w:rPr>
          <w:rFonts w:hint="default"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content:</w:t>
      </w:r>
    </w:p>
    <w:p w14:paraId="46BF22DB">
      <w:pPr>
        <w:pStyle w:val="4"/>
        <w:spacing w:before="38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pacing w:val="-5"/>
          <w:sz w:val="20"/>
          <w:szCs w:val="20"/>
        </w:rPr>
        <w:t>AI</w:t>
      </w:r>
    </w:p>
    <w:p w14:paraId="3A9EED90">
      <w:pPr>
        <w:pStyle w:val="4"/>
        <w:spacing w:before="33"/>
        <w:ind w:left="7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Prompt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 xml:space="preserve"> Engineering</w:t>
      </w:r>
    </w:p>
    <w:p w14:paraId="7BDC792B">
      <w:pPr>
        <w:pStyle w:val="4"/>
        <w:spacing w:before="31"/>
        <w:ind w:left="74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Fewshot</w:t>
      </w:r>
      <w:r>
        <w:rPr>
          <w:rFonts w:hint="default" w:ascii="Times New Roman" w:hAnsi="Times New Roman" w:cs="Times New Roman"/>
          <w:spacing w:val="-10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Learning</w:t>
      </w:r>
      <w:r>
        <w:rPr>
          <w:rFonts w:hint="default" w:ascii="Times New Roman" w:hAnsi="Times New Roman" w:cs="Times New Roman"/>
          <w:spacing w:val="-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>Output:</w:t>
      </w:r>
    </w:p>
    <w:p w14:paraId="2A029601">
      <w:pPr>
        <w:pStyle w:val="4"/>
        <w:spacing w:before="36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Number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of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lines: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pacing w:val="-10"/>
          <w:sz w:val="20"/>
          <w:szCs w:val="20"/>
        </w:rPr>
        <w:t>3</w:t>
      </w:r>
    </w:p>
    <w:p w14:paraId="413080B2">
      <w:pPr>
        <w:pStyle w:val="4"/>
        <w:spacing w:before="38"/>
        <w:ind w:left="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Now</w:t>
      </w:r>
      <w:r>
        <w:rPr>
          <w:rFonts w:hint="default"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generate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a</w:t>
      </w:r>
      <w:r>
        <w:rPr>
          <w:rFonts w:hint="default"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Python</w:t>
      </w:r>
      <w:r>
        <w:rPr>
          <w:rFonts w:hint="default"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Code</w:t>
      </w:r>
      <w:r>
        <w:rPr>
          <w:rFonts w:hint="default" w:ascii="Times New Roman" w:hAnsi="Times New Roman" w:cs="Times New Roman"/>
          <w:spacing w:val="-4"/>
          <w:sz w:val="20"/>
          <w:szCs w:val="20"/>
        </w:rPr>
        <w:t xml:space="preserve"> that:</w:t>
      </w:r>
    </w:p>
    <w:p w14:paraId="787E66D3">
      <w:pPr>
        <w:pStyle w:val="8"/>
        <w:numPr>
          <w:ilvl w:val="0"/>
          <w:numId w:val="3"/>
        </w:numPr>
        <w:tabs>
          <w:tab w:val="left" w:pos="220"/>
        </w:tabs>
        <w:spacing w:before="36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Reads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 .txt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file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given its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filename</w:t>
      </w:r>
    </w:p>
    <w:p w14:paraId="3D76B797">
      <w:pPr>
        <w:pStyle w:val="8"/>
        <w:numPr>
          <w:ilvl w:val="0"/>
          <w:numId w:val="3"/>
        </w:numPr>
        <w:tabs>
          <w:tab w:val="left" w:pos="220"/>
        </w:tabs>
        <w:spacing w:before="38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Counts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total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number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of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lines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in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>file</w:t>
      </w:r>
    </w:p>
    <w:p w14:paraId="062DA7A9">
      <w:pPr>
        <w:pStyle w:val="8"/>
        <w:numPr>
          <w:ilvl w:val="0"/>
          <w:numId w:val="3"/>
        </w:numPr>
        <w:tabs>
          <w:tab w:val="left" w:pos="220"/>
        </w:tabs>
        <w:spacing w:before="38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Returns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line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>count</w:t>
      </w:r>
    </w:p>
    <w:p w14:paraId="1CAF5B31">
      <w:pPr>
        <w:pStyle w:val="8"/>
        <w:numPr>
          <w:ilvl w:val="0"/>
          <w:numId w:val="3"/>
        </w:numPr>
        <w:tabs>
          <w:tab w:val="left" w:pos="220"/>
        </w:tabs>
        <w:spacing w:before="37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Includes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sample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.txt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file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input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and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its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>output</w:t>
      </w:r>
    </w:p>
    <w:p w14:paraId="620E6B55">
      <w:pPr>
        <w:pStyle w:val="8"/>
        <w:numPr>
          <w:ilvl w:val="0"/>
          <w:numId w:val="3"/>
        </w:numPr>
        <w:tabs>
          <w:tab w:val="left" w:pos="220"/>
        </w:tabs>
        <w:spacing w:before="35" w:after="0" w:line="240" w:lineRule="auto"/>
        <w:ind w:left="220" w:right="0" w:hanging="16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Explains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logic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used</w:t>
      </w:r>
      <w:r>
        <w:rPr>
          <w:rFonts w:hint="default" w:ascii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in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the</w:t>
      </w:r>
      <w:r>
        <w:rPr>
          <w:rFonts w:hint="default" w:ascii="Times New Roman" w:hAnsi="Times New Roman" w:cs="Times New Roman"/>
          <w:b/>
          <w:spacing w:val="-2"/>
          <w:sz w:val="20"/>
          <w:szCs w:val="20"/>
        </w:rPr>
        <w:t xml:space="preserve"> function</w:t>
      </w:r>
    </w:p>
    <w:p w14:paraId="32E65CF4">
      <w:pPr>
        <w:jc w:val="both"/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</w:p>
    <w:p w14:paraId="7FA64A6F">
      <w:pPr>
        <w:jc w:val="both"/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728980</wp:posOffset>
            </wp:positionH>
            <wp:positionV relativeFrom="paragraph">
              <wp:posOffset>50165</wp:posOffset>
            </wp:positionV>
            <wp:extent cx="4142105" cy="1966595"/>
            <wp:effectExtent l="0" t="0" r="3175" b="14605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 xml:space="preserve"> </w:t>
      </w:r>
    </w:p>
    <w:p w14:paraId="6D7A43EE">
      <w:pPr>
        <w:jc w:val="both"/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</w:p>
    <w:p w14:paraId="145D87BD">
      <w:pPr>
        <w:jc w:val="both"/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sz w:val="20"/>
          <w:szCs w:val="20"/>
          <w:lang w:val="en-US"/>
        </w:rPr>
        <w:t>Output -</w:t>
      </w:r>
    </w:p>
    <w:p w14:paraId="14172C33">
      <w:pPr>
        <w:jc w:val="both"/>
        <w:rPr>
          <w:rFonts w:hint="default" w:ascii="Times New Roman" w:hAnsi="Times New Roman" w:cs="Times New Roman"/>
          <w:b w:val="0"/>
          <w:sz w:val="20"/>
          <w:szCs w:val="20"/>
          <w:lang w:val="en-US"/>
        </w:rPr>
      </w:pPr>
    </w:p>
    <w:p w14:paraId="3A9EA23B">
      <w:pPr>
        <w:jc w:val="both"/>
        <w:rPr>
          <w:rFonts w:hint="default"/>
          <w:b w:val="0"/>
          <w:sz w:val="20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781050</wp:posOffset>
            </wp:positionH>
            <wp:positionV relativeFrom="paragraph">
              <wp:posOffset>99695</wp:posOffset>
            </wp:positionV>
            <wp:extent cx="4814570" cy="1268095"/>
            <wp:effectExtent l="0" t="0" r="1270" b="12065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161" w:hanging="161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44" w:hanging="1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28" w:hanging="1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1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96" w:hanging="1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80" w:hanging="1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64" w:hanging="1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48" w:hanging="1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32" w:hanging="16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221" w:hanging="161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6" w:hanging="1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54" w:hanging="1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32" w:hanging="1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10" w:hanging="1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8" w:hanging="1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66" w:hanging="1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44" w:hanging="161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221" w:hanging="161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6" w:hanging="1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54" w:hanging="1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32" w:hanging="1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10" w:hanging="1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8" w:hanging="1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66" w:hanging="1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44" w:hanging="1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2D1F5906"/>
    <w:rsid w:val="482017ED"/>
    <w:rsid w:val="54F4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customStyle="1" w:styleId="6">
    <w:name w:val="Table Paragraph"/>
    <w:basedOn w:val="1"/>
    <w:qFormat/>
    <w:uiPriority w:val="1"/>
    <w:pPr>
      <w:ind w:left="107"/>
    </w:pPr>
  </w:style>
  <w:style w:type="table" w:customStyle="1" w:styleId="7">
    <w:name w:val="_Style 38"/>
    <w:basedOn w:val="3"/>
    <w:qFormat/>
    <w:uiPriority w:val="0"/>
    <w:tblPr>
      <w:tblCellMar>
        <w:left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67"/>
      <w:ind w:left="220" w:hanging="16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2026-03-11T04:23:30Z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F3090343D53E4D22AAC5082E32F355FA_13</vt:lpwstr>
  </property>
</Properties>
</file>